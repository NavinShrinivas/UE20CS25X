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0" w:after="0" w:line="240" w:lineRule="auto"/>
        <w:jc w:val="center"/>
        <w:rPr>
          <w:rFonts w:hint="default" w:ascii="JetBrainsMono NF" w:hAnsi="JetBrainsMono NF" w:eastAsia="JetBrainsMono NF" w:cs="JetBrainsMono NF"/>
          <w:b/>
          <w:sz w:val="44"/>
          <w:szCs w:val="44"/>
          <w:lang w:val="en-IN"/>
        </w:rPr>
      </w:pPr>
      <w:bookmarkStart w:id="0" w:name="_GoBack"/>
      <w:bookmarkEnd w:id="0"/>
      <w:r>
        <w:rPr>
          <w:rFonts w:hint="eastAsia" w:ascii="JetBrainsMono NF" w:hAnsi="JetBrainsMono NF" w:eastAsia="JetBrainsMono NF" w:cs="JetBrainsMono NF"/>
          <w:sz w:val="36"/>
          <w:szCs w:val="36"/>
        </w:rPr>
        <w:t>Week #</w:t>
      </w:r>
      <w:r>
        <w:rPr>
          <w:rFonts w:hint="default" w:eastAsia="JetBrainsMono NF" w:cs="JetBrainsMono NF"/>
          <w:sz w:val="36"/>
          <w:szCs w:val="36"/>
          <w:lang w:val="en-IN"/>
        </w:rPr>
        <w:t>4</w:t>
      </w:r>
    </w:p>
    <w:p>
      <w:pPr>
        <w:spacing w:before="0" w:after="0" w:line="240" w:lineRule="auto"/>
        <w:ind w:left="313" w:right="336" w:firstLine="0"/>
        <w:jc w:val="center"/>
        <w:rPr>
          <w:rFonts w:hint="default" w:ascii="JetBrainsMono NF" w:hAnsi="JetBrainsMono NF" w:eastAsia="JetBrainsMono NF" w:cs="JetBrainsMono NF"/>
          <w:b/>
          <w:lang w:val="en-IN"/>
        </w:rPr>
      </w:pP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Week 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>4</w:t>
      </w: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 -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 xml:space="preserve"> Persistent, Non-Persistent, Authentication, Cookies and Conditional GET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SRN  : PES2UG20CS237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Name : P K Navin Shrinivas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Section : D</w:t>
      </w:r>
    </w:p>
    <w:p>
      <w:pPr>
        <w:pStyle w:val="3"/>
        <w:widowControl w:val="0"/>
        <w:suppressAutoHyphens/>
        <w:bidi w:val="0"/>
        <w:spacing w:before="0" w:after="0" w:line="240" w:lineRule="auto"/>
        <w:ind w:right="0"/>
        <w:jc w:val="left"/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color w:val="5983B0"/>
          <w:sz w:val="40"/>
          <w:szCs w:val="40"/>
          <w:u w:val="single"/>
        </w:rPr>
        <w:t xml:space="preserve">Task 1 </w:t>
      </w:r>
      <w:r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  <w:t>: Setup a apache server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My setup includes 2 sepereate linux machines within my netowrk, both runnning arch linux.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First packages needed were installed using the following command : </w:t>
      </w:r>
    </w:p>
    <w:p>
      <w:pPr>
        <w:numPr>
          <w:numId w:val="0"/>
        </w:numPr>
        <w:ind w:leftChars="0" w:right="0" w:rightChars="0" w:firstLine="420" w:firstLineChars="0"/>
      </w:pPr>
      <w:r>
        <w:drawing>
          <wp:inline distT="0" distB="0" distL="114300" distR="114300">
            <wp:extent cx="5847715" cy="2670810"/>
            <wp:effectExtent l="0" t="0" r="635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ilvl w:val="0"/>
          <w:numId w:val="11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Apache server was then turned on and its status was checked to be “active”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36285" cy="3793490"/>
            <wp:effectExtent l="0" t="0" r="12065" b="1651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</w:p>
    <w:p>
      <w:pPr>
        <w:numPr>
          <w:ilvl w:val="0"/>
          <w:numId w:val="11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Apache server was configured to allow persistent connections by modifying the /etc/httpd/conf/httpd.cong (specific to distro) was modified like so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80760" cy="3098165"/>
            <wp:effectExtent l="0" t="0" r="15240" b="6985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The apache server was restarted after saving changes to the above file suing : sudo systemctl reststart httpd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Both the system were assigned status ip local addresses from the router itself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80760" cy="3216275"/>
            <wp:effectExtent l="0" t="0" r="15240" b="3175"/>
            <wp:docPr id="7" name="Picture 7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Client : 192.168.1.10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Server : 192.168.1.11</w:t>
      </w:r>
    </w:p>
    <w:p>
      <w:pPr>
        <w:numPr>
          <w:ilvl w:val="0"/>
          <w:numId w:val="11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The Webpage is hosted by copying over the provided photos to the respective folder and writing an index.html file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50585" cy="2958465"/>
            <wp:effectExtent l="0" t="0" r="12065" b="13335"/>
            <wp:docPr id="8" name="Picture 8" descr="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_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The extra folder are not to confused as they are used in later tasks, </w:t>
      </w:r>
      <w:r>
        <w:rPr>
          <w:rFonts w:hint="default"/>
          <w:lang w:val="en-IN"/>
        </w:rPr>
        <w:tab/>
        <w:t>only the .jpg and index.html folder is needed for task 1.</w:t>
      </w:r>
    </w:p>
    <w:p>
      <w:pPr>
        <w:spacing w:line="240" w:lineRule="auto"/>
        <w:rPr>
          <w:rFonts w:hint="eastAsia" w:ascii="JetBrainsMono NF" w:hAnsi="JetBrainsMono NF" w:eastAsia="JetBrainsMono NF" w:cs="JetBrainsMono NF"/>
        </w:rPr>
        <w:sectPr>
          <w:pgSz w:w="12240" w:h="15840"/>
          <w:pgMar w:top="1380" w:right="1320" w:bottom="280" w:left="1340" w:header="0" w:footer="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formProt w:val="0"/>
          <w:docGrid w:linePitch="100" w:charSpace="0"/>
        </w:sect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2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:Non-Persistent Connections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Open firefox and enter address about:config , and press accpet risk and continue if asked.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Once done, search for persist and set : </w:t>
      </w:r>
      <w:r>
        <w:rPr>
          <w:rFonts w:hint="default"/>
          <w:b/>
          <w:bCs/>
          <w:sz w:val="28"/>
          <w:szCs w:val="28"/>
          <w:lang w:val="en-IN"/>
        </w:rPr>
        <w:t xml:space="preserve">max-persistent-connections-per-server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to 0 and set </w:t>
      </w:r>
      <w:r>
        <w:rPr>
          <w:rFonts w:hint="default"/>
          <w:b/>
          <w:bCs/>
          <w:sz w:val="28"/>
          <w:szCs w:val="28"/>
          <w:lang w:val="en-IN"/>
        </w:rPr>
        <w:t>persistent-settings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to false, like so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770" cy="2757805"/>
            <wp:effectExtent l="0" t="0" r="5080" b="4445"/>
            <wp:docPr id="9" name="Picture 9" descr="2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_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right="0" w:righ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Now, ping your server from firefox by simply entering the ip address, like so : </w:t>
      </w:r>
    </w:p>
    <w:p>
      <w:pPr>
        <w:numPr>
          <w:numId w:val="0"/>
        </w:numPr>
        <w:ind w:left="840"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4036060" cy="3100705"/>
            <wp:effectExtent l="0" t="0" r="2540" b="4445"/>
            <wp:docPr id="11" name="Picture 11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right="0" w:rightChars="0" w:firstLine="420" w:firstLineChars="0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11"/>
        </w:numPr>
        <w:ind w:left="420" w:leftChars="0" w:right="0" w:righ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Analysing the packets in wirehark make it clear that we are handling non persistent connections :</w:t>
      </w:r>
    </w:p>
    <w:p>
      <w:pPr>
        <w:numPr>
          <w:numId w:val="0"/>
        </w:numPr>
        <w:ind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</w:t>
      </w: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4704715" cy="3667125"/>
            <wp:effectExtent l="0" t="0" r="635" b="9525"/>
            <wp:docPr id="10" name="Picture 10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_2"/>
                    <pic:cNvPicPr>
                      <a:picLocks noChangeAspect="1"/>
                    </pic:cNvPicPr>
                  </pic:nvPicPr>
                  <pic:blipFill>
                    <a:blip r:embed="rId13"/>
                    <a:srcRect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JetBrainsMono NF" w:hAnsi="JetBrainsMono NF" w:eastAsia="JetBrainsMono NF" w:cs="JetBrainsMono NF"/>
        </w:rPr>
      </w:pPr>
    </w:p>
    <w:p>
      <w:pPr>
        <w:spacing w:line="240" w:lineRule="auto"/>
      </w:pPr>
    </w:p>
    <w:p/>
    <w:p/>
    <w:p/>
    <w:p/>
    <w:p/>
    <w:p/>
    <w:p/>
    <w:p/>
    <w:p/>
    <w:p/>
    <w:p/>
    <w:p/>
    <w:p/>
    <w:p/>
    <w:p/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3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Persistent Connections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Open firefox again and got to about:config and set: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max-persistent-connections-per-server </w:t>
      </w:r>
      <w:r>
        <w:rPr>
          <w:rFonts w:hint="default"/>
          <w:b w:val="0"/>
          <w:bCs w:val="0"/>
          <w:sz w:val="28"/>
          <w:szCs w:val="28"/>
          <w:lang w:val="en-IN"/>
        </w:rPr>
        <w:t>to 2,4,6..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persistent-settings </w:t>
      </w:r>
      <w:r>
        <w:rPr>
          <w:rFonts w:hint="default"/>
          <w:b w:val="0"/>
          <w:bCs w:val="0"/>
          <w:sz w:val="28"/>
          <w:szCs w:val="28"/>
          <w:lang w:val="en-IN"/>
        </w:rPr>
        <w:t>to true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 xml:space="preserve">2 persist connections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83175" cy="2811145"/>
            <wp:effectExtent l="0" t="0" r="3175" b="8255"/>
            <wp:docPr id="13" name="Picture 13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_1"/>
                    <pic:cNvPicPr>
                      <a:picLocks noChangeAspect="1"/>
                    </pic:cNvPicPr>
                  </pic:nvPicPr>
                  <pic:blipFill>
                    <a:blip r:embed="rId14"/>
                    <a:srcRect b="29703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 xml:space="preserve">4 persist connections </w:t>
      </w:r>
    </w:p>
    <w:p>
      <w:pPr>
        <w:numPr>
          <w:numId w:val="0"/>
        </w:numPr>
        <w:ind w:leftChars="0" w:right="0" w:rightChars="0" w:firstLine="420" w:firstLineChars="0"/>
      </w:pPr>
      <w:r>
        <w:drawing>
          <wp:inline distT="0" distB="0" distL="114300" distR="114300">
            <wp:extent cx="5080635" cy="2830195"/>
            <wp:effectExtent l="0" t="0" r="5715" b="8255"/>
            <wp:docPr id="14" name="Picture 14" descr="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_2"/>
                    <pic:cNvPicPr>
                      <a:picLocks noChangeAspect="1"/>
                    </pic:cNvPicPr>
                  </pic:nvPicPr>
                  <pic:blipFill>
                    <a:blip r:embed="rId15"/>
                    <a:srcRect b="44186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 xml:space="preserve">6 persist connections </w:t>
      </w:r>
    </w:p>
    <w:p>
      <w:pPr>
        <w:numPr>
          <w:numId w:val="0"/>
        </w:numPr>
        <w:ind w:leftChars="0" w:right="0" w:rightChars="0" w:firstLine="420" w:firstLineChars="0"/>
      </w:pPr>
      <w:r>
        <w:drawing>
          <wp:inline distT="0" distB="0" distL="114300" distR="114300">
            <wp:extent cx="5256530" cy="2391410"/>
            <wp:effectExtent l="0" t="0" r="1270" b="8890"/>
            <wp:docPr id="15" name="Picture 15" descr="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_3"/>
                    <pic:cNvPicPr>
                      <a:picLocks noChangeAspect="1"/>
                    </pic:cNvPicPr>
                  </pic:nvPicPr>
                  <pic:blipFill>
                    <a:blip r:embed="rId16"/>
                    <a:srcRect b="4461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>8 persist connections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765800" cy="2916555"/>
            <wp:effectExtent l="0" t="0" r="6350" b="17145"/>
            <wp:docPr id="16" name="Picture 16" descr="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_4"/>
                    <pic:cNvPicPr>
                      <a:picLocks noChangeAspect="1"/>
                    </pic:cNvPicPr>
                  </pic:nvPicPr>
                  <pic:blipFill>
                    <a:blip r:embed="rId17"/>
                    <a:srcRect l="-536" r="536" b="2325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>10connections</w:t>
      </w:r>
      <w:r>
        <w:drawing>
          <wp:inline distT="0" distB="0" distL="114300" distR="114300">
            <wp:extent cx="5269230" cy="2655570"/>
            <wp:effectExtent l="0" t="0" r="7620" b="11430"/>
            <wp:docPr id="17" name="Picture 17" descr="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_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 xml:space="preserve">Obsevations from task 3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Calcuations and tabluating load time using wireshark : 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Persistence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First GET time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Last Response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Load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0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30.19360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32.71399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2.52039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2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6.14296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6.31726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0.1743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4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1.25244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1.31274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0.0603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6</w:t>
            </w:r>
          </w:p>
        </w:tc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rPr>
                <w:rFonts w:hint="default" w:ascii="JetBrainsMono NF" w:hAnsi="JetBrainsMono NF" w:eastAsia="Times New Roman" w:cs="JetBrainsMono NF"/>
                <w:color w:val="auto"/>
                <w:kern w:val="0"/>
                <w:sz w:val="24"/>
                <w:szCs w:val="24"/>
                <w:vertAlign w:val="baseline"/>
                <w:lang w:val="en-IN"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1.45592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1.50563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0.04971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8</w:t>
            </w:r>
          </w:p>
        </w:tc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rPr>
                <w:rFonts w:hint="default" w:ascii="JetBrainsMono NF" w:hAnsi="JetBrainsMono NF" w:eastAsia="Times New Roman" w:cs="JetBrainsMono NF"/>
                <w:color w:val="auto"/>
                <w:kern w:val="0"/>
                <w:sz w:val="24"/>
                <w:szCs w:val="24"/>
                <w:vertAlign w:val="baseline"/>
                <w:lang w:val="en-IN"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1.16003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1.21852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0.05849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10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33.55469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ind w:right="0" w:rightChars="0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IN"/>
              </w:rPr>
              <w:t>33.89298</w:t>
            </w:r>
          </w:p>
        </w:tc>
        <w:tc>
          <w:tcPr>
            <w:tcW w:w="213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color w:val="auto"/>
                <w:kern w:val="0"/>
                <w:sz w:val="20"/>
                <w:szCs w:val="20"/>
                <w:lang w:val="en-US" w:eastAsia="zh-CN" w:bidi="ar"/>
              </w:rPr>
              <w:t>0.33829</w:t>
            </w:r>
          </w:p>
        </w:tc>
      </w:tr>
    </w:tbl>
    <w:p>
      <w:pPr>
        <w:numPr>
          <w:numId w:val="0"/>
        </w:numPr>
        <w:ind w:leftChars="0" w:right="0" w:rightChars="0" w:firstLine="420" w:firstLine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ind w:leftChars="0" w:right="0" w:rightChars="0" w:firstLine="420" w:firstLineChars="0"/>
      </w:pPr>
      <w:r>
        <w:drawing>
          <wp:inline distT="0" distB="0" distL="114300" distR="114300">
            <wp:extent cx="5269865" cy="3274060"/>
            <wp:effectExtent l="0" t="0" r="6985" b="254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t>It is observed that the best number of persistent connection is 6.</w:t>
      </w: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leftChars="0" w:right="0" w:rightChars="0" w:firstLine="420" w:firstLineChars="0"/>
      </w:pPr>
    </w:p>
    <w:p>
      <w:pPr>
        <w:numPr>
          <w:numId w:val="0"/>
        </w:numPr>
        <w:ind w:right="0" w:rightChars="0"/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4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Authentication in Apache server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Create a .htpasswd file in any place in the system preferably outside the server root. Like so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3040" cy="961390"/>
            <wp:effectExtent l="0" t="0" r="3810" b="10160"/>
            <wp:docPr id="19" name="Picture 19" descr="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Edit the apache config file in /etc/httpd/conf/httpd.conf file as so : </w:t>
      </w:r>
    </w:p>
    <w:p>
      <w:pPr>
        <w:numPr>
          <w:numId w:val="0"/>
        </w:numPr>
        <w:ind w:left="420" w:leftChars="0"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0500" cy="2694940"/>
            <wp:effectExtent l="0" t="0" r="6350" b="10160"/>
            <wp:docPr id="20" name="Picture 20" descr="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_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Create an .htaccess file in the server route with the following contents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58435" cy="635000"/>
            <wp:effectExtent l="0" t="0" r="18415" b="12700"/>
            <wp:docPr id="21" name="Picture 21" descr="4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4_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Opening the webpage should lead to prompt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98390" cy="1905635"/>
            <wp:effectExtent l="0" t="0" r="16510" b="18415"/>
            <wp:docPr id="22" name="Picture 22" descr="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_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Analyzing the packets in wireshark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1463040"/>
            <wp:effectExtent l="0" t="0" r="5715" b="3810"/>
            <wp:docPr id="23" name="Picture 23" descr="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_5"/>
                    <pic:cNvPicPr>
                      <a:picLocks noChangeAspect="1"/>
                    </pic:cNvPicPr>
                  </pic:nvPicPr>
                  <pic:blipFill>
                    <a:blip r:embed="rId24"/>
                    <a:srcRect b="492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2880" cy="4093845"/>
            <wp:effectExtent l="0" t="0" r="13970" b="1905"/>
            <wp:docPr id="24" name="Picture 24" descr="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4_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Analyzing base64 Auth cipher text :</w:t>
      </w:r>
    </w:p>
    <w:p>
      <w:pPr>
        <w:numPr>
          <w:numId w:val="0"/>
        </w:numPr>
        <w:ind w:leftChars="0" w:right="0" w:rightChars="0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As the Authneitcation follows a base 64 addressing, each letter in cipher is of 6 bits and which can later be coverted to ascii of 8 bits each, this goves us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</w:pP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011011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100110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000101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110110 011010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010110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111000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111010 011011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100110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000101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110110 011010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010110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111000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110001 001100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100011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001100</w:t>
      </w:r>
      <w:r>
        <w:rPr>
          <w:rFonts w:hint="default" w:ascii="SimSun" w:hAnsi="SimSun" w:eastAsia="SimSun" w:cs="SimSun"/>
          <w:color w:val="auto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110100</w:t>
      </w:r>
    </w:p>
    <w:p>
      <w:pPr>
        <w:numPr>
          <w:numId w:val="0"/>
        </w:numPr>
        <w:ind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rearraging to ascii 8 bits :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color w:val="auto"/>
          <w:kern w:val="0"/>
          <w:sz w:val="28"/>
          <w:szCs w:val="28"/>
          <w:lang w:val="en-US" w:eastAsia="zh-CN" w:bidi="ar"/>
        </w:rPr>
        <w:t>01101110 01100001 01110110 01101001 01101110 00111010 01101110 01100001 01110110 01101001 01101110 00110001 00110010 00110011 00110100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  <w:t>This leads to : navin:navin1234, whcih was indeed my username:password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5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Cookies using PHP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For this a new index.php file is created in the server root, which has html content with php embedded, like so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1188720"/>
            <wp:effectExtent l="0" t="0" r="4445" b="11430"/>
            <wp:docPr id="26" name="Picture 26" descr="5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_0"/>
                    <pic:cNvPicPr>
                      <a:picLocks noChangeAspect="1"/>
                    </pic:cNvPicPr>
                  </pic:nvPicPr>
                  <pic:blipFill>
                    <a:blip r:embed="rId26"/>
                    <a:srcRect b="95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PHP is enabled in the apache server by editing the conf file, like so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2390775"/>
            <wp:effectExtent l="0" t="0" r="5080" b="9525"/>
            <wp:docPr id="27" name="Picture 27" descr="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5_1"/>
                    <pic:cNvPicPr>
                      <a:picLocks noChangeAspect="1"/>
                    </pic:cNvPicPr>
                  </pic:nvPicPr>
                  <pic:blipFill>
                    <a:blip r:embed="rId27"/>
                    <a:srcRect b="42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The PHP file is then accessed from the client and wireshark packets are analysed, the </w:t>
      </w:r>
      <w:r>
        <w:rPr>
          <w:rFonts w:hint="default"/>
          <w:b/>
          <w:bCs/>
          <w:sz w:val="28"/>
          <w:szCs w:val="28"/>
          <w:lang w:val="en-IN"/>
        </w:rPr>
        <w:t>set-cookie</w:t>
      </w:r>
      <w:r>
        <w:rPr>
          <w:rFonts w:hint="default"/>
          <w:sz w:val="28"/>
          <w:szCs w:val="28"/>
          <w:lang w:val="en-IN"/>
        </w:rPr>
        <w:t xml:space="preserve"> can be seen : </w:t>
      </w:r>
    </w:p>
    <w:p>
      <w:pPr>
        <w:numPr>
          <w:numId w:val="0"/>
        </w:numPr>
        <w:ind w:leftChars="0" w:right="0" w:righ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2362200"/>
            <wp:effectExtent l="0" t="0" r="5715" b="0"/>
            <wp:docPr id="28" name="Picture 28" descr="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5_2"/>
                    <pic:cNvPicPr>
                      <a:picLocks noChangeAspect="1"/>
                    </pic:cNvPicPr>
                  </pic:nvPicPr>
                  <pic:blipFill>
                    <a:blip r:embed="rId28"/>
                    <a:srcRect b="423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6 : Conditional get</w:t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A conditional HTTP request that carries data only if data has been modified. Apache servers are configured by default to do this</w:t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Code 304 is for not modified, 200 is when the data is actually fetched successfully.</w:t>
      </w:r>
    </w:p>
    <w:p>
      <w:pPr>
        <w:numPr>
          <w:ilvl w:val="0"/>
          <w:numId w:val="12"/>
        </w:numPr>
        <w:ind w:left="420" w:leftChars="0" w:right="0" w:righ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Below is a demonstration of Conditional get using refreshing pages and wireshark : </w:t>
      </w:r>
    </w:p>
    <w:p>
      <w:pPr>
        <w:widowControl w:val="0"/>
        <w:numPr>
          <w:numId w:val="0"/>
        </w:numPr>
        <w:suppressAutoHyphens/>
        <w:bidi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3200400"/>
            <wp:effectExtent l="0" t="0" r="6350" b="0"/>
            <wp:docPr id="32" name="Picture 32" descr="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6_1"/>
                    <pic:cNvPicPr>
                      <a:picLocks noChangeAspect="1"/>
                    </pic:cNvPicPr>
                  </pic:nvPicPr>
                  <pic:blipFill>
                    <a:blip r:embed="rId29"/>
                    <a:srcRect b="299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bidi w:val="0"/>
        <w:spacing w:before="0" w:after="0" w:line="240" w:lineRule="auto"/>
        <w:ind w:right="0" w:right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Wire shark overlook</w:t>
      </w:r>
    </w:p>
    <w:p>
      <w:pPr>
        <w:widowControl w:val="0"/>
        <w:numPr>
          <w:numId w:val="0"/>
        </w:numPr>
        <w:suppressAutoHyphens/>
        <w:bidi w:val="0"/>
        <w:spacing w:before="0" w:after="0" w:line="240" w:lineRule="auto"/>
        <w:ind w:right="0" w:rightChars="0"/>
        <w:jc w:val="center"/>
        <w:rPr>
          <w:rFonts w:hint="default"/>
          <w:lang w:val="en-IN"/>
        </w:rPr>
      </w:pPr>
    </w:p>
    <w:p>
      <w:pPr>
        <w:widowControl w:val="0"/>
        <w:numPr>
          <w:numId w:val="0"/>
        </w:numPr>
        <w:suppressAutoHyphens/>
        <w:bidi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 w:right="0" w:rightChars="0"/>
        <w:jc w:val="center"/>
        <w:rPr>
          <w:rFonts w:hint="default" w:ascii="JetBrainsMono NF" w:hAnsi="JetBrainsMono NF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/>
          <w:lang w:val="en-IN"/>
        </w:rPr>
        <w:drawing>
          <wp:inline distT="0" distB="0" distL="114300" distR="114300">
            <wp:extent cx="5264785" cy="2103120"/>
            <wp:effectExtent l="0" t="0" r="12065" b="11430"/>
            <wp:docPr id="31" name="Picture 31" descr="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6_2"/>
                    <pic:cNvPicPr>
                      <a:picLocks noChangeAspect="1"/>
                    </pic:cNvPicPr>
                  </pic:nvPicPr>
                  <pic:blipFill>
                    <a:blip r:embed="rId30"/>
                    <a:srcRect b="551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200 status on first load after clearing cache</w:t>
      </w:r>
    </w:p>
    <w:p>
      <w:pPr>
        <w:numPr>
          <w:ilvl w:val="0"/>
          <w:numId w:val="0"/>
        </w:numPr>
        <w:ind w:leftChars="0" w:right="0" w:right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4310" cy="2651760"/>
            <wp:effectExtent l="0" t="0" r="2540" b="15240"/>
            <wp:docPr id="30" name="Picture 30" descr="6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6_3"/>
                    <pic:cNvPicPr>
                      <a:picLocks noChangeAspect="1"/>
                    </pic:cNvPicPr>
                  </pic:nvPicPr>
                  <pic:blipFill>
                    <a:blip r:embed="rId31"/>
                    <a:srcRect b="399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304 not modified status after refreshing</w:t>
      </w:r>
    </w:p>
    <w:p>
      <w:pPr>
        <w:numPr>
          <w:numId w:val="0"/>
        </w:numPr>
        <w:ind w:right="0" w:righ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JetBrainsMono NF">
    <w:panose1 w:val="02010509020102050004"/>
    <w:charset w:val="01"/>
    <w:family w:val="auto"/>
    <w:pitch w:val="default"/>
    <w:sig w:usb0="80000227" w:usb1="00000001" w:usb2="00000000" w:usb3="00000000" w:csb0="00000097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AR PL New Kai">
    <w:panose1 w:val="020B0609010101010101"/>
    <w:charset w:val="86"/>
    <w:family w:val="auto"/>
    <w:pitch w:val="default"/>
    <w:sig w:usb0="800002BF" w:usb1="38CFFCFA" w:usb2="00000016" w:usb3="00000000" w:csb0="6016000C" w:csb1="92130000"/>
  </w:font>
  <w:font w:name="JetBrainsMono NF">
    <w:panose1 w:val="02010509020102050004"/>
    <w:charset w:val="00"/>
    <w:family w:val="auto"/>
    <w:pitch w:val="default"/>
    <w:sig w:usb0="80000227" w:usb1="00000001" w:usb2="00000000" w:usb3="00000000" w:csb0="0000009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B5FB21"/>
    <w:multiLevelType w:val="singleLevel"/>
    <w:tmpl w:val="AEB5FB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C9BC0FA6"/>
    <w:multiLevelType w:val="multilevel"/>
    <w:tmpl w:val="C9BC0F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E6549F6"/>
    <w:rsid w:val="737F999E"/>
    <w:rsid w:val="7BF6454D"/>
    <w:rsid w:val="7EDB3F71"/>
    <w:rsid w:val="7EF5D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ind w:left="0" w:right="0" w:firstLine="0"/>
      <w:jc w:val="left"/>
    </w:pPr>
    <w:rPr>
      <w:rFonts w:ascii="JetBrainsMono NF" w:hAnsi="JetBrainsMono NF" w:eastAsia="Times New Roman" w:cs="JetBrainsMono NF"/>
      <w:color w:val="auto"/>
      <w:kern w:val="0"/>
      <w:sz w:val="24"/>
      <w:szCs w:val="2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Table Contents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2022-02-02T22:08:00Z</dcterms:created>
  <dc:creator>navin</dc:creator>
  <cp:lastModifiedBy>navin</cp:lastModifiedBy>
  <dcterms:modified xsi:type="dcterms:W3CDTF">2022-02-10T19:49:13Z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